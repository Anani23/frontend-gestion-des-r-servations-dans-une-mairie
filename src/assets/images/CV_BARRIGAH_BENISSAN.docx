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5F7E5">
      <w:r>
        <w:rPr>
          <w:b/>
          <w:sz w:val="36"/>
        </w:rPr>
        <w:t>BARRIGAH-BENISSAN Anani Sidoine Ariel</w:t>
      </w:r>
    </w:p>
    <w:p w14:paraId="5E6F9CAA">
      <w:r>
        <w:t>Lomé, Togo | +228 92 18 54 27 | arielbarrigah@gmail.com</w:t>
      </w:r>
    </w:p>
    <w:p w14:paraId="1F02D151">
      <w:r>
        <w:rPr>
          <w:b/>
          <w:sz w:val="28"/>
        </w:rPr>
        <w:t>Profil</w:t>
      </w:r>
    </w:p>
    <w:p w14:paraId="24DD7C1C">
      <w:r>
        <w:t>Étudiant en Génie Logiciel à IPNET, passionné par le développement web et mobile. Expérience dans la conception et la réalisation de solutions informatiques complètes. Projet actuel : système de gestion de rendez-vous pour une mairie.</w:t>
      </w:r>
    </w:p>
    <w:p w14:paraId="579B4595">
      <w:r>
        <w:rPr>
          <w:b/>
          <w:sz w:val="28"/>
        </w:rPr>
        <w:t>Formation</w:t>
      </w:r>
    </w:p>
    <w:p w14:paraId="37EF364E">
      <w:r>
        <w:t>Licence Professionnelle – Génie Logiciel, IPNET (2021 – Aujourd’hui)</w:t>
      </w:r>
      <w:r>
        <w:br w:type="textWrapping"/>
      </w:r>
      <w:r>
        <w:t>- 1</w:t>
      </w:r>
      <w:r>
        <w:rPr>
          <w:rFonts w:hint="default"/>
          <w:lang w:val="fr-FR"/>
        </w:rPr>
        <w:t>5</w:t>
      </w:r>
      <w:r>
        <w:t>6/180 crédits validés | Moyenne : 12,04</w:t>
      </w:r>
      <w:bookmarkStart w:id="0" w:name="_GoBack"/>
      <w:bookmarkEnd w:id="0"/>
      <w:r>
        <w:br w:type="textWrapping"/>
      </w:r>
      <w:r>
        <w:t>- Projet de fin de formation en cours (PPE-302)</w:t>
      </w:r>
      <w:r>
        <w:br w:type="textWrapping"/>
      </w:r>
    </w:p>
    <w:p w14:paraId="0E3EE6FC">
      <w:r>
        <w:t>Parcours universitaire en Mathématiques, Université de Lomé (2017 – 2021)</w:t>
      </w:r>
      <w:r>
        <w:br w:type="textWrapping"/>
      </w:r>
      <w:r>
        <w:t>- 42 crédits validés</w:t>
      </w:r>
      <w:r>
        <w:br w:type="textWrapping"/>
      </w:r>
    </w:p>
    <w:p w14:paraId="40002390">
      <w:r>
        <w:t>Formation en langue italienne (2017 – 2018)</w:t>
      </w:r>
    </w:p>
    <w:p w14:paraId="22651CFC">
      <w:r>
        <w:rPr>
          <w:b/>
          <w:sz w:val="28"/>
        </w:rPr>
        <w:t>Compétences</w:t>
      </w:r>
    </w:p>
    <w:p w14:paraId="1F172FDF">
      <w:r>
        <w:t>Langages : Java, Python, PHP, JavaScript</w:t>
      </w:r>
      <w:r>
        <w:br w:type="textWrapping"/>
      </w:r>
      <w:r>
        <w:t>Web : HTML, CSS, Symfony</w:t>
      </w:r>
      <w:r>
        <w:br w:type="textWrapping"/>
      </w:r>
      <w:r>
        <w:t>Base de données : SQL, UML</w:t>
      </w:r>
      <w:r>
        <w:br w:type="textWrapping"/>
      </w:r>
      <w:r>
        <w:t>Mobile : Android</w:t>
      </w:r>
      <w:r>
        <w:br w:type="textWrapping"/>
      </w:r>
      <w:r>
        <w:t>Réseaux : CCNA, TCP/IP</w:t>
      </w:r>
      <w:r>
        <w:br w:type="textWrapping"/>
      </w:r>
      <w:r>
        <w:t>Outils : Git, CMS</w:t>
      </w:r>
    </w:p>
    <w:p w14:paraId="03D213D1">
      <w:r>
        <w:rPr>
          <w:b/>
          <w:sz w:val="28"/>
        </w:rPr>
        <w:t>Projets académiques</w:t>
      </w:r>
    </w:p>
    <w:p w14:paraId="59647A07">
      <w:r>
        <w:t>PPE-300 : Conception d’une plateforme e-commerce (cahier de charges, UML)</w:t>
      </w:r>
    </w:p>
    <w:p w14:paraId="653647C0">
      <w:r>
        <w:t>PPE-301 : Développement d’une plateforme e-commerce (binôme)</w:t>
      </w:r>
    </w:p>
    <w:p w14:paraId="7AC08B81">
      <w:r>
        <w:t>PPE-302 : Application de gestion de rendez-vous pour mairie (en cours)</w:t>
      </w:r>
    </w:p>
    <w:p w14:paraId="2CBF8E65">
      <w:r>
        <w:rPr>
          <w:b/>
          <w:sz w:val="28"/>
        </w:rPr>
        <w:t>Langues</w:t>
      </w:r>
    </w:p>
    <w:p w14:paraId="2C0E64DF">
      <w:r>
        <w:t>Français : Courant</w:t>
      </w:r>
      <w:r>
        <w:br w:type="textWrapping"/>
      </w:r>
      <w:r>
        <w:t>Anglais : Technique</w:t>
      </w:r>
      <w:r>
        <w:br w:type="textWrapping"/>
      </w:r>
      <w:r>
        <w:t>Italien : Basique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D8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933</Characters>
  <Lines>0</Lines>
  <Paragraphs>0</Paragraphs>
  <TotalTime>2</TotalTime>
  <ScaleCrop>false</ScaleCrop>
  <LinksUpToDate>false</LinksUpToDate>
  <CharactersWithSpaces>1074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sidoine barrigah</cp:lastModifiedBy>
  <dcterms:modified xsi:type="dcterms:W3CDTF">2026-04-01T11:51:47Z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eyJoZGlkIjoiOGZlMGI2YmQ3N2I1MjgxZGI4NmE0ZDQ2ODlhZjQzM2UiLCJ1c2VySWQiOiIyMDM1ODUzOTgyNDIyMyJ9</vt:lpwstr>
  </property>
  <property fmtid="{D5CDD505-2E9C-101B-9397-08002B2CF9AE}" pid="3" name="KSOProductBuildVer">
    <vt:lpwstr>1036-12.1.0.25242</vt:lpwstr>
  </property>
  <property fmtid="{D5CDD505-2E9C-101B-9397-08002B2CF9AE}" pid="4" name="ICV">
    <vt:lpwstr>D2EB491BC8E44620AE44A3663130D585_12</vt:lpwstr>
  </property>
</Properties>
</file>